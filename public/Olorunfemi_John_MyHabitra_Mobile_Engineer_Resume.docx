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20026">
      <w:pPr>
        <w:spacing w:after="40"/>
        <w:jc w:val="center"/>
      </w:pPr>
      <w:r>
        <w:rPr>
          <w:rFonts w:ascii="Calibri" w:hAnsi="Calibri"/>
          <w:b/>
          <w:color w:val="1B365D"/>
          <w:sz w:val="36"/>
        </w:rPr>
        <w:t>OLORUNFEMI JOHN</w:t>
      </w:r>
    </w:p>
    <w:p w14:paraId="650F01F7">
      <w:pPr>
        <w:spacing w:after="80"/>
        <w:jc w:val="center"/>
      </w:pPr>
      <w:r>
        <w:rPr>
          <w:rFonts w:ascii="Calibri" w:hAnsi="Calibri"/>
          <w:b/>
          <w:color w:val="444444"/>
          <w:sz w:val="23"/>
        </w:rPr>
        <w:t>Mobile Engineer | Native Android, AI-Integrated Products, Full-Stack Delivery</w:t>
      </w:r>
    </w:p>
    <w:p w14:paraId="03C9513E">
      <w:pPr>
        <w:spacing w:after="40"/>
        <w:jc w:val="center"/>
      </w:pPr>
      <w:r>
        <w:rPr>
          <w:rFonts w:ascii="Calibri" w:hAnsi="Calibri"/>
          <w:color w:val="373737"/>
          <w:sz w:val="19"/>
        </w:rPr>
        <w:t>Lagos, Nigeria | +2349039487306 | theregalstarlite@gmail.com</w:t>
      </w:r>
    </w:p>
    <w:p w14:paraId="012BE924">
      <w:pPr>
        <w:spacing w:after="40"/>
        <w:jc w:val="center"/>
      </w:pPr>
      <w:r>
        <w:rPr>
          <w:rFonts w:ascii="Calibri" w:hAnsi="Calibri"/>
          <w:color w:val="373737"/>
          <w:sz w:val="19"/>
        </w:rPr>
        <w:t>Portfolio: https://thegoodb0rg.github.io/theGoodPortfolio | LinkedIn: https://linkedin.com/in/john-olorunfemi | GitHub: https://github.com/theGoodB0rg</w:t>
      </w:r>
    </w:p>
    <w:p w14:paraId="05CB5EC3">
      <w:pPr>
        <w:pBdr>
          <w:bottom w:val="single" w:color="1B365D" w:sz="8" w:space="1"/>
        </w:pBdr>
        <w:spacing w:before="40" w:after="140"/>
      </w:pPr>
    </w:p>
    <w:p w14:paraId="7C6C900A">
      <w:pPr>
        <w:pBdr>
          <w:bottom w:val="single" w:color="1B365D" w:sz="6" w:space="1"/>
        </w:pBdr>
        <w:spacing w:before="140" w:after="80"/>
      </w:pPr>
      <w:r>
        <w:rPr>
          <w:rFonts w:ascii="Calibri" w:hAnsi="Calibri"/>
          <w:b/>
          <w:color w:val="1B365D"/>
          <w:sz w:val="23"/>
        </w:rPr>
        <w:t>PROFESSIONAL SUMMARY</w:t>
      </w:r>
    </w:p>
    <w:p w14:paraId="421AAA9D">
      <w:pPr>
        <w:spacing w:after="30" w:line="254" w:lineRule="auto"/>
      </w:pPr>
      <w:r>
        <w:rPr>
          <w:rFonts w:ascii="Calibri" w:hAnsi="Calibri"/>
          <w:sz w:val="20"/>
        </w:rPr>
        <w:t xml:space="preserve">Mobile-focused software engineer with </w:t>
      </w:r>
      <w:r>
        <w:rPr>
          <w:rFonts w:hint="default" w:ascii="Calibri" w:hAnsi="Calibri"/>
          <w:sz w:val="20"/>
          <w:lang w:val="en-US"/>
        </w:rPr>
        <w:t>4</w:t>
      </w:r>
      <w:r>
        <w:rPr>
          <w:rFonts w:ascii="Calibri" w:hAnsi="Calibri"/>
          <w:sz w:val="20"/>
        </w:rPr>
        <w:t>+ years of experience building Android apps, system-level Android tools, AI-assisted products, and full-stack web platforms. Strongest on the native Android path using Kotlin and Java, with hands-on work across Jetpack Compose, Room, SQLite, Coroutines, Flow, REST API integration, and performance-conscious UX. Shipped user-facing products to production, including a Google Play release, and</w:t>
      </w:r>
      <w:bookmarkStart w:id="0" w:name="_GoBack"/>
      <w:bookmarkEnd w:id="0"/>
      <w:r>
        <w:rPr>
          <w:rFonts w:ascii="Calibri" w:hAnsi="Calibri"/>
          <w:sz w:val="20"/>
        </w:rPr>
        <w:t xml:space="preserve"> comfortable working from product requirements through implementation, debugging, polish, and release.</w:t>
      </w:r>
    </w:p>
    <w:p w14:paraId="02A2F33A">
      <w:pPr>
        <w:pBdr>
          <w:bottom w:val="single" w:color="1B365D" w:sz="6" w:space="1"/>
        </w:pBdr>
        <w:spacing w:before="140" w:after="80"/>
      </w:pPr>
      <w:r>
        <w:rPr>
          <w:rFonts w:ascii="Calibri" w:hAnsi="Calibri"/>
          <w:b/>
          <w:color w:val="1B365D"/>
          <w:sz w:val="23"/>
        </w:rPr>
        <w:t>TECHNICAL SKILLS</w:t>
      </w:r>
    </w:p>
    <w:p w14:paraId="42F441C3">
      <w:pPr>
        <w:spacing w:after="30" w:line="254" w:lineRule="auto"/>
      </w:pPr>
      <w:r>
        <w:rPr>
          <w:rFonts w:ascii="Calibri" w:hAnsi="Calibri"/>
          <w:b/>
          <w:sz w:val="20"/>
        </w:rPr>
        <w:t>Mobile:</w:t>
      </w:r>
      <w:r>
        <w:rPr>
          <w:rFonts w:ascii="Calibri" w:hAnsi="Calibri"/>
          <w:sz w:val="20"/>
        </w:rPr>
        <w:t>Kotlin, Java, Android SDK, Jetpack Compose, Room, SQLite, Coroutines, Flow, MVVM, Clean Architecture, Accessibility Services, Google Play release workflow</w:t>
      </w:r>
    </w:p>
    <w:p w14:paraId="07D3F0EE">
      <w:pPr>
        <w:spacing w:after="30" w:line="254" w:lineRule="auto"/>
      </w:pPr>
      <w:r>
        <w:rPr>
          <w:rFonts w:ascii="Calibri" w:hAnsi="Calibri"/>
          <w:b/>
          <w:sz w:val="20"/>
        </w:rPr>
        <w:t>Frontend &amp; Product UI:</w:t>
      </w:r>
      <w:r>
        <w:rPr>
          <w:rFonts w:ascii="Calibri" w:hAnsi="Calibri"/>
          <w:sz w:val="20"/>
        </w:rPr>
        <w:t>TypeScript, JavaScript, React, Next.js, Vue, Vite, Chrome Extensions, responsive interface implementation</w:t>
      </w:r>
    </w:p>
    <w:p w14:paraId="5A802108">
      <w:pPr>
        <w:spacing w:after="30" w:line="254" w:lineRule="auto"/>
      </w:pPr>
      <w:r>
        <w:rPr>
          <w:rFonts w:ascii="Calibri" w:hAnsi="Calibri"/>
          <w:b/>
          <w:sz w:val="20"/>
        </w:rPr>
        <w:t>Backend &amp; AI Integration:</w:t>
      </w:r>
      <w:r>
        <w:rPr>
          <w:rFonts w:ascii="Calibri" w:hAnsi="Calibri"/>
          <w:sz w:val="20"/>
        </w:rPr>
        <w:t>Node.js, Express.js, Python, FastAPI, REST APIs, LLM/API integration, local AI inference workflows</w:t>
      </w:r>
    </w:p>
    <w:p w14:paraId="26091734">
      <w:pPr>
        <w:spacing w:after="30" w:line="254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>Git/GitHub, debugging, performance optimization, testing, structured data processing, privacy-first product design</w:t>
      </w:r>
    </w:p>
    <w:p w14:paraId="20DA7D39">
      <w:pPr>
        <w:pBdr>
          <w:bottom w:val="single" w:color="1B365D" w:sz="6" w:space="1"/>
        </w:pBdr>
        <w:spacing w:before="140" w:after="80"/>
      </w:pPr>
      <w:r>
        <w:rPr>
          <w:rFonts w:ascii="Calibri" w:hAnsi="Calibri"/>
          <w:b/>
          <w:color w:val="1B365D"/>
          <w:sz w:val="23"/>
        </w:rPr>
        <w:t>PROFESSIONAL EXPERIENCE</w:t>
      </w:r>
    </w:p>
    <w:p w14:paraId="6D129C73">
      <w:pPr>
        <w:spacing w:before="80" w:after="40"/>
      </w:pPr>
      <w:r>
        <w:rPr>
          <w:rFonts w:ascii="Calibri" w:hAnsi="Calibri"/>
          <w:b/>
          <w:color w:val="202020"/>
          <w:sz w:val="21"/>
        </w:rPr>
        <w:t>Independent Software Engineer | Freelance, Product, and Contract Work</w:t>
      </w:r>
    </w:p>
    <w:p w14:paraId="66D754EC">
      <w:pPr>
        <w:spacing w:after="30" w:line="254" w:lineRule="auto"/>
      </w:pPr>
      <w:r>
        <w:rPr>
          <w:rFonts w:ascii="Calibri" w:hAnsi="Calibri"/>
          <w:b/>
          <w:sz w:val="20"/>
        </w:rPr>
        <w:t>2022 - Present</w:t>
      </w:r>
    </w:p>
    <w:p w14:paraId="1BA32FAB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Build and maintain mobile and web products from requirements through release, covering architecture decisions, UI implementation, API integration, debugging, testing, and deployment.</w:t>
      </w:r>
    </w:p>
    <w:p w14:paraId="13EA8689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Work across Android, browser, and full-stack codebases with a product-first mindset, focusing on performance, privacy, and maintainability.</w:t>
      </w:r>
    </w:p>
    <w:p w14:paraId="20A31168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Translate ambiguous ideas into working software quickly, including consumer-facing apps, internal tooling, AI-assisted features, and systems-level Android utilities.</w:t>
      </w:r>
    </w:p>
    <w:p w14:paraId="4073A82F">
      <w:pPr>
        <w:pBdr>
          <w:bottom w:val="single" w:color="1B365D" w:sz="6" w:space="1"/>
        </w:pBdr>
        <w:spacing w:before="140" w:after="80"/>
      </w:pPr>
      <w:r>
        <w:rPr>
          <w:rFonts w:ascii="Calibri" w:hAnsi="Calibri"/>
          <w:b/>
          <w:color w:val="1B365D"/>
          <w:sz w:val="23"/>
        </w:rPr>
        <w:t>SELECTED MOBILE &amp; PRODUCT PROJECTS</w:t>
      </w:r>
    </w:p>
    <w:p w14:paraId="5511320E">
      <w:pPr>
        <w:spacing w:before="80" w:after="40"/>
      </w:pPr>
      <w:r>
        <w:rPr>
          <w:rFonts w:ascii="Calibri" w:hAnsi="Calibri"/>
          <w:b/>
          <w:color w:val="202020"/>
          <w:sz w:val="21"/>
        </w:rPr>
        <w:t>Universal Undo | Kotlin, Android, Accessibility Services</w:t>
      </w:r>
    </w:p>
    <w:p w14:paraId="3048B3A0">
      <w:pPr>
        <w:spacing w:after="30" w:line="254" w:lineRule="auto"/>
      </w:pPr>
      <w:r>
        <w:rPr>
          <w:rFonts w:ascii="Calibri" w:hAnsi="Calibri"/>
          <w:b/>
          <w:color w:val="555555"/>
          <w:sz w:val="19"/>
        </w:rPr>
        <w:t>Live:</w:t>
      </w:r>
      <w:r>
        <w:rPr>
          <w:rFonts w:ascii="Calibri" w:hAnsi="Calibri"/>
          <w:color w:val="555555"/>
          <w:sz w:val="19"/>
        </w:rPr>
        <w:t>https://universalundo.</w:t>
      </w:r>
      <w:r>
        <w:rPr>
          <w:rFonts w:hint="default" w:ascii="Calibri" w:hAnsi="Calibri"/>
          <w:color w:val="555555"/>
          <w:sz w:val="19"/>
          <w:lang w:val="en-US"/>
        </w:rPr>
        <w:t>app</w:t>
      </w:r>
      <w:r>
        <w:rPr>
          <w:rFonts w:ascii="Calibri" w:hAnsi="Calibri"/>
          <w:color w:val="555555"/>
          <w:sz w:val="19"/>
        </w:rPr>
        <w:t>/ |</w:t>
      </w:r>
      <w:r>
        <w:rPr>
          <w:rFonts w:ascii="Calibri" w:hAnsi="Calibri"/>
          <w:b/>
          <w:color w:val="555555"/>
          <w:sz w:val="19"/>
        </w:rPr>
        <w:t>Google Play:</w:t>
      </w:r>
      <w:r>
        <w:rPr>
          <w:rFonts w:ascii="Calibri" w:hAnsi="Calibri"/>
          <w:color w:val="555555"/>
          <w:sz w:val="19"/>
        </w:rPr>
        <w:t>https://play.google.com/store/apps/details?id=com.universalundo</w:t>
      </w:r>
    </w:p>
    <w:p w14:paraId="7E37B24A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Built a native Android utility that restores deleted text system-wide by monitoring editable fields through Accessibility APIs and keeping undo history locally in memory.</w:t>
      </w:r>
    </w:p>
    <w:p w14:paraId="09FDC6B8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Implemented privacy-sensitive safeguards including app blacklisting, offline-only operation, and no-network behavior for sensitive user data.</w:t>
      </w:r>
    </w:p>
    <w:p w14:paraId="6B18074B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Shipped a lightweight user-facing Android product with gesture-triggered recovery flows and practical support for apps like WhatsApp, Gmail, Telegram, and Keep.</w:t>
      </w:r>
    </w:p>
    <w:p w14:paraId="15971078">
      <w:pPr>
        <w:spacing w:before="80" w:after="40"/>
      </w:pPr>
      <w:r>
        <w:rPr>
          <w:rFonts w:ascii="Calibri" w:hAnsi="Calibri"/>
          <w:b/>
          <w:color w:val="202020"/>
          <w:sz w:val="21"/>
        </w:rPr>
        <w:t>Offline Habit Tracker | Kotlin, Jetpack Compose, Room, SQLite</w:t>
      </w:r>
    </w:p>
    <w:p w14:paraId="2791B3EC">
      <w:pPr>
        <w:spacing w:after="30" w:line="254" w:lineRule="auto"/>
      </w:pPr>
      <w:r>
        <w:rPr>
          <w:rFonts w:ascii="Calibri" w:hAnsi="Calibri"/>
          <w:b/>
          <w:color w:val="555555"/>
          <w:sz w:val="19"/>
        </w:rPr>
        <w:t>GitHub:</w:t>
      </w:r>
      <w:r>
        <w:rPr>
          <w:rFonts w:ascii="Calibri" w:hAnsi="Calibri"/>
          <w:color w:val="555555"/>
          <w:sz w:val="19"/>
        </w:rPr>
        <w:t>https://github.com/theGoodB0rg/Habit-Tracker</w:t>
      </w:r>
    </w:p>
    <w:p w14:paraId="24DA4819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Built an offline-first Android app using Jetpack Compose, MVVM, Room, SQLite, Coroutines, and Flow for reliable day-to-day habit tracking.</w:t>
      </w:r>
    </w:p>
    <w:p w14:paraId="67244D19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Implemented streak logic, reminders, progress analytics, export flows, and widget-ready data handling backed by reactive local persistence.</w:t>
      </w:r>
    </w:p>
    <w:p w14:paraId="641D01B1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Structured the app for maintainability with clean architectural boundaries and a delivery approach suited to feature iteration over time.</w:t>
      </w:r>
    </w:p>
    <w:p w14:paraId="3EE5438C">
      <w:pPr>
        <w:spacing w:before="80" w:after="40"/>
      </w:pPr>
      <w:r>
        <w:rPr>
          <w:rFonts w:ascii="Calibri" w:hAnsi="Calibri"/>
          <w:b/>
          <w:color w:val="202020"/>
          <w:sz w:val="21"/>
        </w:rPr>
        <w:t>CameraInterceptor &amp; SMS Hook | Java, C++, Android, LSPosed</w:t>
      </w:r>
    </w:p>
    <w:p w14:paraId="1CFBF7EF">
      <w:pPr>
        <w:spacing w:after="30" w:line="254" w:lineRule="auto"/>
      </w:pPr>
      <w:r>
        <w:rPr>
          <w:rFonts w:ascii="Calibri" w:hAnsi="Calibri"/>
          <w:b/>
          <w:color w:val="555555"/>
          <w:sz w:val="19"/>
        </w:rPr>
        <w:t>GitHub:</w:t>
      </w:r>
      <w:r>
        <w:rPr>
          <w:rFonts w:ascii="Calibri" w:hAnsi="Calibri"/>
          <w:color w:val="555555"/>
          <w:sz w:val="19"/>
        </w:rPr>
        <w:t>https://github.com/theGoodB0rg/camera_hook | https://github.com/theGoodB0rg/sms-hook</w:t>
      </w:r>
    </w:p>
    <w:p w14:paraId="1D2692AA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Developed Android system-level modules that intercept camera and SMS flows for testing, research, and controlled behavior overrides.</w:t>
      </w:r>
    </w:p>
    <w:p w14:paraId="1B3E08FD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Worked across legacy Camera, Camera2, CameraX, and framework-level Android hooks, with attention to compatibility, stability, and per-app configuration.</w:t>
      </w:r>
    </w:p>
    <w:p w14:paraId="41D4F551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Strengthened low-level Android debugging skills and understanding of how app behavior changes across OS layers and device APIs.</w:t>
      </w:r>
    </w:p>
    <w:p w14:paraId="3CD8E70B">
      <w:pPr>
        <w:spacing w:before="80" w:after="40"/>
      </w:pPr>
      <w:r>
        <w:rPr>
          <w:rFonts w:ascii="Calibri" w:hAnsi="Calibri"/>
          <w:b/>
          <w:color w:val="202020"/>
          <w:sz w:val="21"/>
        </w:rPr>
        <w:t>49Blox | React, JavaScript, Node.js Ecosystem</w:t>
      </w:r>
    </w:p>
    <w:p w14:paraId="0CA36F5E">
      <w:pPr>
        <w:spacing w:after="30" w:line="254" w:lineRule="auto"/>
      </w:pPr>
      <w:r>
        <w:rPr>
          <w:rFonts w:ascii="Calibri" w:hAnsi="Calibri"/>
          <w:b/>
          <w:color w:val="555555"/>
          <w:sz w:val="19"/>
        </w:rPr>
        <w:t>Live:</w:t>
      </w:r>
      <w:r>
        <w:rPr>
          <w:rFonts w:ascii="Calibri" w:hAnsi="Calibri"/>
          <w:color w:val="555555"/>
          <w:sz w:val="19"/>
        </w:rPr>
        <w:t>https://49blox.com</w:t>
      </w:r>
    </w:p>
    <w:p w14:paraId="350EDEFD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Contributed to a live marketplace product with orderbook views, portfolio tracking, artist dashboards, and transaction-oriented user flows.</w:t>
      </w:r>
    </w:p>
    <w:p w14:paraId="5160C1B6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Worked in a production codebase where real-time pricing data, responsive UI behavior, and clear information hierarchy mattered to user trust and engagement.</w:t>
      </w:r>
    </w:p>
    <w:p w14:paraId="7D5816A7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Collaborated on delivery inside an existing full-stack environment and translated business requirements into shippable interface work.</w:t>
      </w:r>
    </w:p>
    <w:p w14:paraId="34646413">
      <w:pPr>
        <w:spacing w:before="80" w:after="40"/>
      </w:pPr>
      <w:r>
        <w:rPr>
          <w:rFonts w:ascii="Calibri" w:hAnsi="Calibri"/>
          <w:b/>
          <w:color w:val="202020"/>
          <w:sz w:val="21"/>
        </w:rPr>
        <w:t>JsonExport | Next.js, TypeScript, React</w:t>
      </w:r>
    </w:p>
    <w:p w14:paraId="6F8B704F">
      <w:pPr>
        <w:spacing w:after="30" w:line="254" w:lineRule="auto"/>
      </w:pPr>
      <w:r>
        <w:rPr>
          <w:rFonts w:ascii="Calibri" w:hAnsi="Calibri"/>
          <w:b/>
          <w:color w:val="555555"/>
          <w:sz w:val="19"/>
        </w:rPr>
        <w:t>Live:</w:t>
      </w:r>
      <w:r>
        <w:rPr>
          <w:rFonts w:ascii="Calibri" w:hAnsi="Calibri"/>
          <w:color w:val="555555"/>
          <w:sz w:val="19"/>
        </w:rPr>
        <w:t>https://jsonexport.com |</w:t>
      </w:r>
      <w:r>
        <w:rPr>
          <w:rFonts w:ascii="Calibri" w:hAnsi="Calibri"/>
          <w:b/>
          <w:color w:val="555555"/>
          <w:sz w:val="19"/>
        </w:rPr>
        <w:t>GitHub:</w:t>
      </w:r>
      <w:r>
        <w:rPr>
          <w:rFonts w:ascii="Calibri" w:hAnsi="Calibri"/>
          <w:color w:val="555555"/>
          <w:sz w:val="19"/>
        </w:rPr>
        <w:t>https://github.com/theGoodB0rg/json_hub</w:t>
      </w:r>
    </w:p>
    <w:p w14:paraId="76A9B5F1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Built a privacy-first data tool that converts nested JSON into CSV and Excel entirely client-side, without sending user data to a server.</w:t>
      </w:r>
    </w:p>
    <w:p w14:paraId="5E840AA6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Implemented smart flattening logic, Monaco editor integration, and export workflows for large structured datasets.</w:t>
      </w:r>
    </w:p>
    <w:p w14:paraId="49CD06FB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Demonstrated strong execution on product polish, performance, and user-facing utility design that carries directly into mobile feature work.</w:t>
      </w:r>
    </w:p>
    <w:p w14:paraId="48126A13">
      <w:pPr>
        <w:spacing w:before="80" w:after="40"/>
      </w:pPr>
      <w:r>
        <w:rPr>
          <w:rFonts w:ascii="Calibri" w:hAnsi="Calibri"/>
          <w:b/>
          <w:color w:val="202020"/>
          <w:sz w:val="21"/>
        </w:rPr>
        <w:t>Product Listing Optimizer | TypeScript, React, Chrome Extension, AI-Assisted Workflows</w:t>
      </w:r>
    </w:p>
    <w:p w14:paraId="40017D85">
      <w:pPr>
        <w:spacing w:after="30" w:line="254" w:lineRule="auto"/>
      </w:pPr>
      <w:r>
        <w:rPr>
          <w:rFonts w:ascii="Calibri" w:hAnsi="Calibri"/>
          <w:b/>
          <w:color w:val="555555"/>
          <w:sz w:val="19"/>
        </w:rPr>
        <w:t>GitHub:</w:t>
      </w:r>
      <w:r>
        <w:rPr>
          <w:rFonts w:ascii="Calibri" w:hAnsi="Calibri"/>
          <w:color w:val="555555"/>
          <w:sz w:val="19"/>
        </w:rPr>
        <w:t>https://github.com/theGoodB0rg/Keyword-Planner-Extension</w:t>
      </w:r>
    </w:p>
    <w:p w14:paraId="14EE2E08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Built and evolved an AI-assisted browser product that analyzes live e-commerce pages, generates optimization suggestions, and supports offline heuristic fallbacks.</w:t>
      </w:r>
    </w:p>
    <w:p w14:paraId="11F8833C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Integrated structured scraping, local persistence, provider-aware AI flows, and progressive UI feedback for a practical user workflow.</w:t>
      </w:r>
    </w:p>
    <w:p w14:paraId="1763EEC0"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>- Gained hands-on experience with AI-driven feature design, asynchronous states, and shipping polished interfaces around real user tasks.</w:t>
      </w:r>
    </w:p>
    <w:p w14:paraId="049B4BDB">
      <w:pPr>
        <w:pBdr>
          <w:bottom w:val="single" w:color="1B365D" w:sz="6" w:space="1"/>
        </w:pBdr>
        <w:spacing w:before="140" w:after="80"/>
      </w:pPr>
      <w:r>
        <w:rPr>
          <w:rFonts w:ascii="Calibri" w:hAnsi="Calibri"/>
          <w:b/>
          <w:color w:val="1B365D"/>
          <w:sz w:val="23"/>
        </w:rPr>
        <w:t>EDUCATION</w:t>
      </w:r>
    </w:p>
    <w:p w14:paraId="6F291D76">
      <w:pPr>
        <w:spacing w:after="30" w:line="254" w:lineRule="auto"/>
      </w:pPr>
      <w:r>
        <w:rPr>
          <w:rFonts w:ascii="Calibri" w:hAnsi="Calibri"/>
          <w:b/>
          <w:sz w:val="20"/>
        </w:rPr>
        <w:t>M.Sc. Cybersecurity</w:t>
      </w:r>
    </w:p>
    <w:p w14:paraId="368122A0">
      <w:pPr>
        <w:spacing w:after="30" w:line="254" w:lineRule="auto"/>
      </w:pPr>
      <w:r>
        <w:rPr>
          <w:rFonts w:ascii="Calibri" w:hAnsi="Calibri"/>
          <w:sz w:val="20"/>
        </w:rPr>
        <w:t>University of Ibadan</w:t>
      </w:r>
    </w:p>
    <w:p w14:paraId="4C2BD4A1">
      <w:pPr>
        <w:spacing w:after="30" w:line="254" w:lineRule="auto"/>
      </w:pPr>
      <w:r>
        <w:rPr>
          <w:rFonts w:ascii="Calibri" w:hAnsi="Calibri"/>
          <w:sz w:val="20"/>
        </w:rPr>
        <w:t>In Progress, Expected 2026</w:t>
      </w:r>
    </w:p>
    <w:p w14:paraId="6FF9BC6C">
      <w:pPr>
        <w:spacing w:after="30" w:line="254" w:lineRule="auto"/>
      </w:pPr>
      <w:r>
        <w:rPr>
          <w:rFonts w:ascii="Calibri" w:hAnsi="Calibri"/>
          <w:b/>
          <w:sz w:val="20"/>
        </w:rPr>
        <w:t>B.Sc. Computer Science</w:t>
      </w:r>
    </w:p>
    <w:p w14:paraId="28F825E0">
      <w:pPr>
        <w:spacing w:after="30" w:line="254" w:lineRule="auto"/>
      </w:pPr>
      <w:r>
        <w:rPr>
          <w:rFonts w:ascii="Calibri" w:hAnsi="Calibri"/>
          <w:sz w:val="20"/>
        </w:rPr>
        <w:t>Kogi State University, Anyigba</w:t>
      </w:r>
    </w:p>
    <w:p w14:paraId="636EBEF6">
      <w:pPr>
        <w:spacing w:after="30" w:line="254" w:lineRule="auto"/>
      </w:pPr>
      <w:r>
        <w:rPr>
          <w:rFonts w:ascii="Calibri" w:hAnsi="Calibri"/>
          <w:sz w:val="20"/>
        </w:rPr>
        <w:t>Completed: February 2023</w:t>
      </w:r>
    </w:p>
    <w:sectPr>
      <w:footerReference r:id="rId5" w:type="default"/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163F5">
    <w:pPr>
      <w:pStyle w:val="18"/>
      <w:jc w:val="center"/>
    </w:pPr>
    <w:r>
      <w:rPr>
        <w:rFonts w:ascii="Calibri" w:hAnsi="Calibri"/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95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John Olorunfemi</cp:lastModifiedBy>
  <dcterms:modified xsi:type="dcterms:W3CDTF">2026-04-13T09:37:25Z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ABCCF193FC31454890D02216C22B6FF9_12</vt:lpwstr>
  </property>
</Properties>
</file>